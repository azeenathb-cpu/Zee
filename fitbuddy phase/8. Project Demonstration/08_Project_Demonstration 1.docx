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582EC">
      <w:pPr>
        <w:jc w:val="center"/>
      </w:pPr>
      <w:r>
        <w:rPr>
          <w:b/>
          <w:sz w:val="40"/>
        </w:rPr>
        <w:t>FitBuddy – Project Demonstration</w:t>
      </w:r>
    </w:p>
    <w:p w14:paraId="7E990D9F">
      <w:pPr>
        <w:jc w:val="center"/>
      </w:pPr>
      <w:r>
        <w:rPr>
          <w:i/>
          <w:sz w:val="22"/>
        </w:rPr>
        <w:t>Demo Flow and Evidence Checklist</w:t>
      </w:r>
    </w:p>
    <w:p w14:paraId="441A6557">
      <w:pPr>
        <w:pStyle w:val="2"/>
      </w:pPr>
      <w:r>
        <w:t>1. Demonstration Flow</w:t>
      </w:r>
    </w:p>
    <w:p w14:paraId="749E3437">
      <w:pPr>
        <w:pStyle w:val="29"/>
      </w:pPr>
      <w:r>
        <w:t>Open the FitBuddy home page.</w:t>
      </w:r>
    </w:p>
    <w:p w14:paraId="16ABF830">
      <w:pPr>
        <w:pStyle w:val="29"/>
      </w:pPr>
      <w:r>
        <w:t>Enter sample user details.</w:t>
      </w:r>
    </w:p>
    <w:p w14:paraId="76494E9A">
      <w:pPr>
        <w:pStyle w:val="29"/>
      </w:pPr>
      <w:r>
        <w:t>Choose a fitness goal and workout intensity.</w:t>
      </w:r>
    </w:p>
    <w:p w14:paraId="29341F5B">
      <w:pPr>
        <w:pStyle w:val="29"/>
      </w:pPr>
      <w:r>
        <w:t>Click Generate Plan.</w:t>
      </w:r>
    </w:p>
    <w:p w14:paraId="2FD1C368">
      <w:pPr>
        <w:pStyle w:val="29"/>
      </w:pPr>
      <w:r>
        <w:t>Show the generated 7-day workout plan.</w:t>
      </w:r>
    </w:p>
    <w:p w14:paraId="30313804">
      <w:pPr>
        <w:pStyle w:val="29"/>
      </w:pPr>
      <w:r>
        <w:t>Show the nutrition/recovery tip.</w:t>
      </w:r>
    </w:p>
    <w:p w14:paraId="3384D2F4">
      <w:pPr>
        <w:pStyle w:val="29"/>
      </w:pPr>
      <w:r>
        <w:t>Enter feedback such as requesting more cardio or additional rest.</w:t>
      </w:r>
    </w:p>
    <w:p w14:paraId="3BB142FB">
      <w:pPr>
        <w:pStyle w:val="29"/>
      </w:pPr>
      <w:r>
        <w:t>Submit feedback and show the updated plan.</w:t>
      </w:r>
    </w:p>
    <w:p w14:paraId="6811CBE3">
      <w:pPr>
        <w:pStyle w:val="29"/>
      </w:pPr>
      <w:r>
        <w:t>Open View All Users and show stored information.</w:t>
      </w:r>
    </w:p>
    <w:p w14:paraId="0767F3A8">
      <w:pPr>
        <w:pStyle w:val="29"/>
      </w:pPr>
      <w:r>
        <w:t>Optionally demonstrate the /health endpoint.</w:t>
      </w:r>
    </w:p>
    <w:p w14:paraId="41E14E11">
      <w:pPr>
        <w:pStyle w:val="2"/>
      </w:pPr>
      <w:r>
        <w:t>2. Screenshots / Video to Add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7"/>
        <w:gridCol w:w="5959"/>
      </w:tblGrid>
      <w:tr w14:paraId="3C27C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E5E7EB"/>
            <w:vAlign w:val="center"/>
          </w:tcPr>
          <w:p w14:paraId="3144A425"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  <w:tc>
          <w:tcPr>
            <w:tcW w:w="5040" w:type="dxa"/>
            <w:shd w:val="clear" w:color="auto" w:fill="E5E7EB"/>
            <w:vAlign w:val="center"/>
          </w:tcPr>
          <w:p w14:paraId="7C414BF1">
            <w:pPr>
              <w:spacing w:after="0" w:line="240" w:lineRule="auto"/>
            </w:pPr>
            <w:r>
              <w:rPr>
                <w:b/>
              </w:rPr>
              <w:t>File Name Suggestion</w:t>
            </w:r>
          </w:p>
        </w:tc>
      </w:tr>
      <w:tr w14:paraId="4682B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71C6A1F">
            <w:pPr>
              <w:spacing w:after="0" w:line="240" w:lineRule="auto"/>
            </w:pPr>
            <w:r>
              <w:t>Home page</w:t>
            </w:r>
          </w:p>
        </w:tc>
        <w:tc>
          <w:tcPr>
            <w:tcW w:w="5040" w:type="dxa"/>
          </w:tcPr>
          <w:p w14:paraId="6976D8D7">
            <w:pPr>
              <w:spacing w:after="0" w:line="240" w:lineRule="auto"/>
            </w:pPr>
            <w:r>
              <w:t>01_home_page.png</w:t>
            </w:r>
          </w:p>
        </w:tc>
      </w:tr>
      <w:tr w14:paraId="52FC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D6E9CC6">
            <w:pPr>
              <w:spacing w:after="0" w:line="240" w:lineRule="auto"/>
            </w:pPr>
            <w:r>
              <w:t>User input filled</w:t>
            </w:r>
          </w:p>
        </w:tc>
        <w:tc>
          <w:tcPr>
            <w:tcW w:w="5040" w:type="dxa"/>
          </w:tcPr>
          <w:p w14:paraId="3E9B8F93">
            <w:pPr>
              <w:spacing w:after="0" w:line="240" w:lineRule="auto"/>
            </w:pPr>
            <w:r>
              <w:t>02_user_input.png</w:t>
            </w:r>
          </w:p>
        </w:tc>
      </w:tr>
      <w:tr w14:paraId="78501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5D1AD37">
            <w:pPr>
              <w:spacing w:after="0" w:line="240" w:lineRule="auto"/>
            </w:pPr>
            <w:r>
              <w:t>Generated workout plan</w:t>
            </w:r>
          </w:p>
        </w:tc>
        <w:tc>
          <w:tcPr>
            <w:tcW w:w="5040" w:type="dxa"/>
          </w:tcPr>
          <w:p w14:paraId="6C7B699F">
            <w:pPr>
              <w:spacing w:after="0" w:line="240" w:lineRule="auto"/>
            </w:pPr>
            <w:r>
              <w:t>03_generated_plan.png</w:t>
            </w:r>
          </w:p>
        </w:tc>
      </w:tr>
      <w:tr w14:paraId="3A36F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94105D8">
            <w:pPr>
              <w:spacing w:after="0" w:line="240" w:lineRule="auto"/>
            </w:pPr>
            <w:r>
              <w:t>Nutrition/recovery tip</w:t>
            </w:r>
          </w:p>
        </w:tc>
        <w:tc>
          <w:tcPr>
            <w:tcW w:w="5040" w:type="dxa"/>
          </w:tcPr>
          <w:p w14:paraId="68BDCC86">
            <w:pPr>
              <w:spacing w:after="0" w:line="240" w:lineRule="auto"/>
            </w:pPr>
            <w:r>
              <w:t>04_nutrition_tip.png</w:t>
            </w:r>
          </w:p>
        </w:tc>
      </w:tr>
      <w:tr w14:paraId="3E6E8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86AEE48">
            <w:pPr>
              <w:spacing w:after="0" w:line="240" w:lineRule="auto"/>
            </w:pPr>
            <w:r>
              <w:t>Feedback form</w:t>
            </w:r>
          </w:p>
        </w:tc>
        <w:tc>
          <w:tcPr>
            <w:tcW w:w="5040" w:type="dxa"/>
          </w:tcPr>
          <w:p w14:paraId="4EA491D7">
            <w:pPr>
              <w:spacing w:after="0" w:line="240" w:lineRule="auto"/>
            </w:pPr>
            <w:r>
              <w:t>05_feedback.png</w:t>
            </w:r>
          </w:p>
        </w:tc>
      </w:tr>
      <w:tr w14:paraId="7EBE5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F2B3A10">
            <w:pPr>
              <w:spacing w:after="0" w:line="240" w:lineRule="auto"/>
            </w:pPr>
            <w:r>
              <w:t>Updated plan</w:t>
            </w:r>
          </w:p>
        </w:tc>
        <w:tc>
          <w:tcPr>
            <w:tcW w:w="5040" w:type="dxa"/>
          </w:tcPr>
          <w:p w14:paraId="6D118C39">
            <w:pPr>
              <w:spacing w:after="0" w:line="240" w:lineRule="auto"/>
            </w:pPr>
            <w:r>
              <w:t>06_updated_plan.png</w:t>
            </w:r>
          </w:p>
        </w:tc>
      </w:tr>
      <w:tr w14:paraId="57795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348F91F">
            <w:pPr>
              <w:spacing w:after="0" w:line="240" w:lineRule="auto"/>
            </w:pPr>
            <w:r>
              <w:t>All users page</w:t>
            </w:r>
          </w:p>
        </w:tc>
        <w:tc>
          <w:tcPr>
            <w:tcW w:w="5040" w:type="dxa"/>
          </w:tcPr>
          <w:p w14:paraId="5F52AAB9">
            <w:pPr>
              <w:spacing w:after="0" w:line="240" w:lineRule="auto"/>
            </w:pPr>
            <w:r>
              <w:t>07_all_users.png</w:t>
            </w:r>
          </w:p>
        </w:tc>
      </w:tr>
      <w:tr w14:paraId="18ED1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751E0CB">
            <w:pPr>
              <w:spacing w:after="0" w:line="240" w:lineRule="auto"/>
            </w:pPr>
            <w:r>
              <w:t>Health endpoint</w:t>
            </w:r>
          </w:p>
        </w:tc>
        <w:tc>
          <w:tcPr>
            <w:tcW w:w="5040" w:type="dxa"/>
          </w:tcPr>
          <w:p w14:paraId="5BCDE204">
            <w:pPr>
              <w:spacing w:after="0" w:line="240" w:lineRule="auto"/>
            </w:pPr>
            <w:r>
              <w:t>08_health.png</w:t>
            </w:r>
          </w:p>
        </w:tc>
      </w:tr>
      <w:tr w14:paraId="462ED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11B35F1">
            <w:pPr>
              <w:spacing w:after="0" w:line="240" w:lineRule="auto"/>
            </w:pPr>
            <w:r>
              <w:t>Demo video</w:t>
            </w:r>
          </w:p>
        </w:tc>
        <w:tc>
          <w:tcPr>
            <w:tcW w:w="5040" w:type="dxa"/>
          </w:tcPr>
          <w:p w14:paraId="130321AA">
            <w:pPr>
              <w:spacing w:after="0" w:line="240" w:lineRule="auto"/>
            </w:pPr>
            <w:r>
              <w:rPr>
                <w:rFonts w:hint="default"/>
              </w:rPr>
              <w:t>https://drive.google.com/file/d/1D8iuPTKTbuJGCgH0ZrjCB-pdFDwMaoqc/view?usp=drivesdk</w:t>
            </w:r>
            <w:bookmarkStart w:id="0" w:name="_GoBack"/>
            <w:bookmarkEnd w:id="0"/>
          </w:p>
        </w:tc>
      </w:tr>
    </w:tbl>
    <w:p w14:paraId="5EED6F80">
      <w:pPr>
        <w:pStyle w:val="2"/>
      </w:pPr>
      <w:r>
        <w:t>3. Presentation Points</w:t>
      </w:r>
    </w:p>
    <w:p w14:paraId="0525D6E3">
      <w:pPr>
        <w:pStyle w:val="23"/>
      </w:pPr>
      <w:r>
        <w:t>Problem: users need simple personalized workout planning.</w:t>
      </w:r>
    </w:p>
    <w:p w14:paraId="44D4BDF3">
      <w:pPr>
        <w:pStyle w:val="23"/>
      </w:pPr>
      <w:r>
        <w:t>Solution: AI-assisted 7-day workout generation.</w:t>
      </w:r>
    </w:p>
    <w:p w14:paraId="6D02D1FB">
      <w:pPr>
        <w:pStyle w:val="23"/>
      </w:pPr>
      <w:r>
        <w:t>Technology: FastAPI, SQLite, SQLAlchemy, Jinja2, HTML/CSS and Gemini.</w:t>
      </w:r>
    </w:p>
    <w:p w14:paraId="394570B6">
      <w:pPr>
        <w:pStyle w:val="23"/>
      </w:pPr>
      <w:r>
        <w:t>Database: stores user details and generated/updated plans.</w:t>
      </w:r>
    </w:p>
    <w:p w14:paraId="426A0D1A">
      <w:pPr>
        <w:pStyle w:val="23"/>
      </w:pPr>
      <w:r>
        <w:t>AI feature: creates workout plans and nutrition/recovery tips.</w:t>
      </w:r>
    </w:p>
    <w:p w14:paraId="03345DEC">
      <w:pPr>
        <w:pStyle w:val="23"/>
      </w:pPr>
      <w:r>
        <w:t>Feedback feature: revises the workout plan based on user input.</w:t>
      </w:r>
    </w:p>
    <w:p w14:paraId="580760C3">
      <w:pPr>
        <w:pStyle w:val="2"/>
      </w:pPr>
      <w:r>
        <w:t>4. Final Demonstration Checklist</w:t>
      </w:r>
    </w:p>
    <w:p w14:paraId="1F7A498C">
      <w:pPr>
        <w:pStyle w:val="23"/>
      </w:pPr>
      <w:r>
        <w:t>Application starts successfully</w:t>
      </w:r>
    </w:p>
    <w:p w14:paraId="681A277B">
      <w:pPr>
        <w:pStyle w:val="23"/>
      </w:pPr>
      <w:r>
        <w:t>Home page loads</w:t>
      </w:r>
    </w:p>
    <w:p w14:paraId="03EA1D61">
      <w:pPr>
        <w:pStyle w:val="23"/>
      </w:pPr>
      <w:r>
        <w:t>Valid form submission works</w:t>
      </w:r>
    </w:p>
    <w:p w14:paraId="69E7EDF8">
      <w:pPr>
        <w:pStyle w:val="23"/>
      </w:pPr>
      <w:r>
        <w:t>Plan generation works</w:t>
      </w:r>
    </w:p>
    <w:p w14:paraId="2CE7CEB2">
      <w:pPr>
        <w:pStyle w:val="23"/>
      </w:pPr>
      <w:r>
        <w:t>Fallback works without API key</w:t>
      </w:r>
    </w:p>
    <w:p w14:paraId="12B5D09E">
      <w:pPr>
        <w:pStyle w:val="23"/>
      </w:pPr>
      <w:r>
        <w:t>Feedback update works</w:t>
      </w:r>
    </w:p>
    <w:p w14:paraId="6EEC5DF4">
      <w:pPr>
        <w:pStyle w:val="23"/>
      </w:pPr>
      <w:r>
        <w:t>Database records are displayed</w:t>
      </w:r>
    </w:p>
    <w:p w14:paraId="3E17E82F">
      <w:pPr>
        <w:pStyle w:val="23"/>
      </w:pPr>
      <w:r>
        <w:t>Screenshots/video are ready</w:t>
      </w:r>
    </w:p>
    <w:p w14:paraId="246D9594">
      <w:pPr>
        <w:pStyle w:val="23"/>
      </w:pPr>
      <w:r>
        <w:t>Sensitive .env file is excluded from GitHub</w:t>
      </w:r>
    </w:p>
    <w:sectPr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E8637F"/>
    <w:rsid w:val="35AB6B9C"/>
    <w:rsid w:val="4AFF5FAF"/>
    <w:rsid w:val="4B3734F6"/>
    <w:rsid w:val="63D67AA4"/>
    <w:rsid w:val="6464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198</Words>
  <Characters>1325</Characters>
  <Lines>0</Lines>
  <Paragraphs>0</Paragraphs>
  <TotalTime>0</TotalTime>
  <ScaleCrop>false</ScaleCrop>
  <LinksUpToDate>false</LinksUpToDate>
  <CharactersWithSpaces>1472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zeena</cp:lastModifiedBy>
  <dcterms:modified xsi:type="dcterms:W3CDTF">2026-09-30T12:42:56Z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1A439EA82ABD4BB8B9022E12D3B78FCC_13</vt:lpwstr>
  </property>
</Properties>
</file>